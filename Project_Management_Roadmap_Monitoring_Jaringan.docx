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</w:pPr>
      <w:r>
        <w:t>Project Management Roadmap - Monitoring Jaringan Sederhana (Docker-First)</w:t>
      </w:r>
    </w:p>
    <w:p>
      <w:r>
        <w:rPr>
          <w:b/>
        </w:rPr>
        <w:t>Tujuan Proyek:</w:t>
      </w:r>
      <w:r>
        <w:rPr>
          <w:b/>
        </w:rPr>
        <w:br w:type="textWrapping"/>
      </w:r>
      <w:r>
        <w:t>Membangun aplikasi monitoring jaringan berbasis Flask + MySQL yang seluruh infrastrukturnya berjalan menggunakan Docker.</w:t>
      </w:r>
    </w:p>
    <w:p>
      <w:pPr>
        <w:pStyle w:val="2"/>
      </w:pPr>
      <w:r>
        <w:t>Minggu 1 - Inisiasi &amp; Setup</w:t>
      </w:r>
    </w:p>
    <w:p>
      <w:r>
        <w:t>Prioritas: High</w:t>
      </w:r>
    </w:p>
    <w:p>
      <w:pPr>
        <w:keepNext w:val="0"/>
        <w:keepLines w:val="0"/>
        <w:widowControl/>
        <w:suppressLineNumbers w:val="0"/>
        <w:jc w:val="left"/>
      </w:pPr>
      <w:r>
        <w:t xml:space="preserve">Status: ☐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Buat GitHub Repository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Susun struktur proyek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Install Docker dan Docker Compose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Buat Dockerfile Flask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Buat docker-compose.yml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Flask dan MySQL berjalan dalam container</w:t>
      </w:r>
    </w:p>
    <w:p>
      <w:r>
        <w:t>Target Output: docker compose up berhasil menjalankan seluruh stack</w:t>
      </w:r>
    </w:p>
    <w:p>
      <w:pPr>
        <w:pStyle w:val="2"/>
      </w:pPr>
      <w:r>
        <w:t>Minggu 2 - Database &amp; CRUD Host</w:t>
      </w:r>
    </w:p>
    <w:p>
      <w:r>
        <w:t>Prioritas: High</w:t>
      </w:r>
    </w:p>
    <w:p>
      <w:r>
        <w:t xml:space="preserve">Status: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⚪</w:t>
      </w:r>
      <w:r>
        <w:t xml:space="preserve">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Desain database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Buat tabel hosts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Tambah host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Edit host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Hapus host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Daftar host</w:t>
      </w:r>
    </w:p>
    <w:p>
      <w:r>
        <w:t>Target Output: CRUD host berfungsi penuh</w:t>
      </w:r>
    </w:p>
    <w:p>
      <w:pPr>
        <w:pStyle w:val="2"/>
      </w:pPr>
      <w:r>
        <w:t>Minggu 3 - Monitoring Dasar</w:t>
      </w:r>
    </w:p>
    <w:p>
      <w:r>
        <w:t>Prioritas: High</w:t>
      </w:r>
    </w:p>
    <w:p>
      <w:r>
        <w:t xml:space="preserve">Status: ☐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Implementasi ping host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Status online/offline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Menampilkan latency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Validasi input host</w:t>
      </w:r>
    </w:p>
    <w:p>
      <w:r>
        <w:t>Target Output: Host dapat dimonitor secara manual</w:t>
      </w:r>
    </w:p>
    <w:p>
      <w:pPr>
        <w:pStyle w:val="2"/>
      </w:pPr>
      <w:r>
        <w:t>Minggu 4 - Logging</w:t>
      </w:r>
    </w:p>
    <w:p>
      <w:r>
        <w:t>Prioritas: High</w:t>
      </w:r>
    </w:p>
    <w:p>
      <w:r>
        <w:t xml:space="preserve">Status: ☐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Buat tabel logs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Simpan hasil monitoring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Tampilkan histori monitoring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Filter histori</w:t>
      </w:r>
    </w:p>
    <w:p>
      <w:r>
        <w:t>Target Output: Riwayat monitoring tersimpan</w:t>
      </w:r>
    </w:p>
    <w:p>
      <w:pPr>
        <w:pStyle w:val="2"/>
      </w:pPr>
      <w:r>
        <w:t>Minggu 5 - Monitoring Otomatis</w:t>
      </w:r>
    </w:p>
    <w:p>
      <w:r>
        <w:t>Prioritas: Medium</w:t>
      </w:r>
    </w:p>
    <w:p>
      <w:r>
        <w:t xml:space="preserve">Status: ☐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Scheduler/background worker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Monitoring berkala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Penyimpanan log otomatis</w:t>
      </w:r>
    </w:p>
    <w:p>
      <w:r>
        <w:t>Target Output: Monitoring berjalan tanpa interaksi pengguna</w:t>
      </w:r>
    </w:p>
    <w:p>
      <w:pPr>
        <w:pStyle w:val="2"/>
      </w:pPr>
      <w:r>
        <w:t>Minggu 6 - Dashboard &amp; Statistik</w:t>
      </w:r>
    </w:p>
    <w:p>
      <w:r>
        <w:t>Prioritas: Medium</w:t>
      </w:r>
    </w:p>
    <w:p>
      <w:r>
        <w:t xml:space="preserve">Status: ☐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Total host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Host online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Host offline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Perhitungan uptime</w:t>
      </w:r>
    </w:p>
    <w:p>
      <w:r>
        <w:t>Target Output: Dashboard menampilkan statistik utama</w:t>
      </w:r>
    </w:p>
    <w:p>
      <w:pPr>
        <w:pStyle w:val="2"/>
      </w:pPr>
      <w:r>
        <w:t>Minggu 7 - Visualisasi Data</w:t>
      </w:r>
    </w:p>
    <w:p>
      <w:r>
        <w:t>Prioritas: Medium</w:t>
      </w:r>
    </w:p>
    <w:p>
      <w:r>
        <w:t xml:space="preserve">Status: ☐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t>☐ Integrasi Chart.js</w:t>
      </w:r>
    </w:p>
    <w:p>
      <w:r>
        <w:t>☐ Grafik uptime</w:t>
      </w:r>
    </w:p>
    <w:p>
      <w:r>
        <w:t>☐ Grafik response time</w:t>
      </w:r>
    </w:p>
    <w:p>
      <w:r>
        <w:t>Target Output: Data monitoring divisualisasikan</w:t>
      </w:r>
    </w:p>
    <w:p>
      <w:pPr>
        <w:pStyle w:val="2"/>
      </w:pPr>
      <w:r>
        <w:t>Minggu 8 - Notifikasi Telegram</w:t>
      </w:r>
    </w:p>
    <w:p>
      <w:r>
        <w:t>Prioritas: Low</w:t>
      </w:r>
    </w:p>
    <w:p>
      <w:r>
        <w:t xml:space="preserve">Status: ☐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t>☐ Buat bot Telegram</w:t>
      </w:r>
    </w:p>
    <w:p>
      <w:r>
        <w:t>☐ Notifikasi host down</w:t>
      </w:r>
    </w:p>
    <w:p>
      <w:r>
        <w:t>☐ Notifikasi host online kembali</w:t>
      </w:r>
    </w:p>
    <w:p>
      <w:r>
        <w:t>Target Output: Alert otomatis tersedia</w:t>
      </w:r>
    </w:p>
    <w:p>
      <w:pPr>
        <w:pStyle w:val="2"/>
      </w:pPr>
      <w:r>
        <w:t>Minggu 9 - Hardening &amp; Deployment</w:t>
      </w:r>
    </w:p>
    <w:p>
      <w:r>
        <w:t>Prioritas: Medium</w:t>
      </w:r>
    </w:p>
    <w:p>
      <w:r>
        <w:t xml:space="preserve">Status: ☐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t>☐ Environment variables</w:t>
      </w:r>
    </w:p>
    <w:p>
      <w:r>
        <w:t>☐ Docker volumes</w:t>
      </w:r>
    </w:p>
    <w:p>
      <w:r>
        <w:t>☐ Backup database</w:t>
      </w:r>
    </w:p>
    <w:p>
      <w:r>
        <w:t>☐ Testing deployment</w:t>
      </w:r>
    </w:p>
    <w:p>
      <w:r>
        <w:t>Target Output: Aplikasi siap dipublikasikan</w:t>
      </w:r>
    </w:p>
    <w:p>
      <w:pPr>
        <w:pStyle w:val="2"/>
      </w:pPr>
      <w:r>
        <w:t>Minggu 10 - Dokumentasi Portofolio</w:t>
      </w:r>
    </w:p>
    <w:p>
      <w:r>
        <w:t>Prioritas: High</w:t>
      </w:r>
    </w:p>
    <w:p>
      <w:r>
        <w:t xml:space="preserve">Status: ☐ To Do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⏳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In Progress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Done</w:t>
      </w:r>
    </w:p>
    <w:p>
      <w:r>
        <w:t>Checklist:</w:t>
      </w:r>
    </w:p>
    <w:p>
      <w:r>
        <w:t>☐ README lengkap</w:t>
      </w:r>
    </w:p>
    <w:p>
      <w:r>
        <w:t>☐ Diagram arsitektur</w:t>
      </w:r>
    </w:p>
    <w:p>
      <w:r>
        <w:t>☐ Screenshot fitur</w:t>
      </w:r>
    </w:p>
    <w:p>
      <w:r>
        <w:t>☐ Panduan instalasi</w:t>
      </w:r>
    </w:p>
    <w:p>
      <w:r>
        <w:t>Target Output: Portofolio siap ditampilkan ke HR/Dosen</w:t>
      </w:r>
    </w:p>
    <w:p>
      <w:r>
        <w:br w:type="page"/>
      </w:r>
    </w:p>
    <w:p>
      <w:pPr>
        <w:pStyle w:val="2"/>
      </w:pPr>
      <w:r>
        <w:t>Milestone Utama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M1: Docker Stack Berjalan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M2: CRUD Host Selesai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M3: Monitoring Berjalan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t xml:space="preserve"> M4: Logging Berjalan</w:t>
      </w:r>
    </w:p>
    <w:p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  <w:r>
        <w:t xml:space="preserve"> M5: Dashboard Aktif</w:t>
      </w:r>
    </w:p>
    <w:p>
      <w:r>
        <w:t>☐ M6: Notifikasi Telegram Aktif</w:t>
      </w:r>
    </w:p>
    <w:p>
      <w:r>
        <w:t>☐ M7: Portofolio Siap Publikasi</w:t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ss</w:t>
      </w:r>
      <w:bookmarkStart w:id="0" w:name="_GoBack"/>
      <w:bookmarkEnd w:id="0"/>
    </w:p>
    <w:p/>
    <w:p>
      <w:pPr>
        <w:rPr>
          <w:rFonts w:hint="default"/>
          <w:lang w:val="en-US"/>
        </w:rPr>
      </w:pPr>
      <w:r>
        <w:rPr>
          <w:rFonts w:hint="default"/>
        </w:rPr>
        <w:t>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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token</w:t>
      </w:r>
    </w:p>
    <w:p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ＭＳ ゴシック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DF1A7"/>
    <w:rsid w:val="1FEE0F3B"/>
    <w:rsid w:val="3EF61240"/>
    <w:rsid w:val="3FEFD6B0"/>
    <w:rsid w:val="43B7AE91"/>
    <w:rsid w:val="56FE779C"/>
    <w:rsid w:val="63FD8F85"/>
    <w:rsid w:val="6A3E166D"/>
    <w:rsid w:val="6DBEBCD2"/>
    <w:rsid w:val="7FFEE5D1"/>
    <w:rsid w:val="B37AF2B9"/>
    <w:rsid w:val="DB6916AF"/>
    <w:rsid w:val="EBB399F4"/>
    <w:rsid w:val="FF6B1DCE"/>
    <w:rsid w:val="FFFD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2013-12-25T03:15:00Z</dcterms:created>
  <dc:creator>python-docx</dc:creator>
  <dc:description>generated by python-docx</dc:description>
  <cp:lastModifiedBy>andi</cp:lastModifiedBy>
  <dcterms:modified xsi:type="dcterms:W3CDTF">2026-06-27T18:28:39Z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